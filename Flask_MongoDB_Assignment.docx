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F8141">
      <w:pPr>
        <w:pStyle w:val="36"/>
      </w:pPr>
      <w:r>
        <w:t>Flask Application with MongoDB Atlas Integration</w:t>
      </w:r>
    </w:p>
    <w:p w14:paraId="219BE9B2">
      <w:pPr>
        <w:pStyle w:val="2"/>
      </w:pPr>
      <w:r>
        <w:t>Objective</w:t>
      </w:r>
    </w:p>
    <w:p w14:paraId="2FAF25FD">
      <w:r>
        <w:t>The objective of this project is to develop a Flask-based web application that provides a REST API and a frontend form. The application reads data from a backend JSON file and returns it as a JSON response. It also accepts user input from a form and stores the data securely in MongoDB Atlas using PyMongo.</w:t>
      </w:r>
    </w:p>
    <w:p w14:paraId="76C7A49B">
      <w:pPr>
        <w:pStyle w:val="2"/>
      </w:pPr>
      <w:r>
        <w:t>Tools and Technologies Used</w:t>
      </w:r>
    </w:p>
    <w:p w14:paraId="617DBF51">
      <w:pPr>
        <w:pStyle w:val="23"/>
      </w:pPr>
      <w:r>
        <w:t>Python</w:t>
      </w:r>
    </w:p>
    <w:p w14:paraId="59EFB8CA">
      <w:pPr>
        <w:pStyle w:val="23"/>
      </w:pPr>
      <w:r>
        <w:t>Flask</w:t>
      </w:r>
    </w:p>
    <w:p w14:paraId="1D97A21C">
      <w:pPr>
        <w:pStyle w:val="23"/>
      </w:pPr>
      <w:r>
        <w:t>MongoDB Atlas</w:t>
      </w:r>
    </w:p>
    <w:p w14:paraId="2C0D97C4">
      <w:pPr>
        <w:pStyle w:val="23"/>
      </w:pPr>
      <w:r>
        <w:t>PyMongo</w:t>
      </w:r>
    </w:p>
    <w:p w14:paraId="376F5950">
      <w:pPr>
        <w:pStyle w:val="23"/>
      </w:pPr>
      <w:r>
        <w:t>HTML</w:t>
      </w:r>
    </w:p>
    <w:p w14:paraId="31ED13AC">
      <w:pPr>
        <w:pStyle w:val="23"/>
      </w:pPr>
      <w:r>
        <w:t>JSON</w:t>
      </w:r>
    </w:p>
    <w:p w14:paraId="55230BE8">
      <w:pPr>
        <w:pStyle w:val="23"/>
      </w:pPr>
      <w:r>
        <w:t>Visual Studio Code</w:t>
      </w:r>
    </w:p>
    <w:p w14:paraId="509EA3B6">
      <w:pPr>
        <w:pStyle w:val="2"/>
      </w:pPr>
      <w:r>
        <w:t>Project Structure</w:t>
      </w:r>
    </w:p>
    <w:p w14:paraId="4F9635CC">
      <w:r>
        <w:t>flask-mongo-assignment/</w:t>
      </w:r>
      <w:r>
        <w:br w:type="textWrapping"/>
      </w:r>
      <w:r>
        <w:t>│</w:t>
      </w:r>
      <w:r>
        <w:br w:type="textWrapping"/>
      </w:r>
      <w:r>
        <w:t>├── app.py</w:t>
      </w:r>
      <w:r>
        <w:br w:type="textWrapping"/>
      </w:r>
      <w:r>
        <w:t>├── data.json</w:t>
      </w:r>
      <w:r>
        <w:br w:type="textWrapping"/>
      </w:r>
      <w:r>
        <w:t>├── requirements.txt</w:t>
      </w:r>
      <w:r>
        <w:br w:type="textWrapping"/>
      </w:r>
      <w:r>
        <w:t>├── .env</w:t>
      </w:r>
      <w:r>
        <w:br w:type="textWrapping"/>
      </w:r>
      <w:r>
        <w:t>├── templates/</w:t>
      </w:r>
      <w:r>
        <w:br w:type="textWrapping"/>
      </w:r>
      <w:r>
        <w:t>│   ├── form.html</w:t>
      </w:r>
      <w:r>
        <w:br w:type="textWrapping"/>
      </w:r>
      <w:r>
        <w:t>│   └── success.html</w:t>
      </w:r>
      <w:r>
        <w:br w:type="textWrapping"/>
      </w:r>
      <w:r>
        <w:t>└── README.md</w:t>
      </w:r>
    </w:p>
    <w:p w14:paraId="76A5ED90">
      <w:pPr>
        <w:pStyle w:val="2"/>
      </w:pPr>
      <w:r>
        <w:t>Project Explanation</w:t>
      </w:r>
    </w:p>
    <w:p w14:paraId="75C4C289">
      <w:pPr>
        <w:pStyle w:val="3"/>
      </w:pPr>
      <w:r>
        <w:t>Flask Framework</w:t>
      </w:r>
    </w:p>
    <w:p w14:paraId="06C1EA7B">
      <w:r>
        <w:t>Flask is a lightweight Python web framework used to create the backend of the application. It handles routing, HTTP requests, responses, and template rendering for frontend pages.</w:t>
      </w:r>
    </w:p>
    <w:p w14:paraId="1B60683D">
      <w:pPr>
        <w:pStyle w:val="3"/>
      </w:pPr>
      <w:r>
        <w:t>API Route (/api)</w:t>
      </w:r>
    </w:p>
    <w:p w14:paraId="12E0A9AC">
      <w:r>
        <w:t>A backend JSON file is used to store sample data. The /api route reads the contents of this file and returns it as a JSON response using Flask.</w:t>
      </w:r>
    </w:p>
    <w:p w14:paraId="4EA2D24B">
      <w:pPr>
        <w:pStyle w:val="3"/>
      </w:pPr>
      <w:r>
        <w:t>MongoDB Atlas Integration</w:t>
      </w:r>
    </w:p>
    <w:p w14:paraId="5E610715">
      <w:r>
        <w:t>MongoDB Atlas is used as a cloud-based NoSQL database. PyMongo is used to connect Flask with MongoDB Atlas using a secure connection string.</w:t>
      </w:r>
    </w:p>
    <w:p w14:paraId="7669341C">
      <w:pPr>
        <w:pStyle w:val="3"/>
      </w:pPr>
      <w:r>
        <w:t>Form Handling and Data Insertion</w:t>
      </w:r>
    </w:p>
    <w:p w14:paraId="1C2B3B62">
      <w:r>
        <w:t>The frontend form collects user input and submits it to Flask. The submitted data is inserted into MongoDB Atlas using PyMongo. On successful insertion, the user is redirected to a success page.</w:t>
      </w:r>
    </w:p>
    <w:p w14:paraId="06EC24E1">
      <w:pPr>
        <w:pStyle w:val="2"/>
        <w:rPr>
          <w:rFonts w:hint="default"/>
          <w:lang w:val="en-US"/>
        </w:rPr>
      </w:pPr>
      <w:r>
        <w:rPr>
          <w:rFonts w:hint="default"/>
          <w:lang w:val="en-US"/>
        </w:rPr>
        <w:t>Screenshot</w:t>
      </w:r>
    </w:p>
    <w:p w14:paraId="3F4DEC26">
      <w:pPr>
        <w:rPr>
          <w:rFonts w:hint="default"/>
          <w:lang w:val="en-US"/>
        </w:rPr>
      </w:pPr>
    </w:p>
    <w:p w14:paraId="39F5B6A9">
      <w:pPr>
        <w:jc w:val="center"/>
        <w:rPr>
          <w:rFonts w:hint="default"/>
          <w:lang w:val="en-US"/>
        </w:rPr>
      </w:pPr>
      <w:r>
        <w:rPr>
          <w:rFonts w:hint="default"/>
          <w:color w:val="auto"/>
          <w:lang w:val="en-US"/>
        </w:rPr>
        <w:drawing>
          <wp:inline distT="0" distB="0" distL="114300" distR="114300">
            <wp:extent cx="6125845" cy="2647950"/>
            <wp:effectExtent l="0" t="0" r="635" b="3810"/>
            <wp:docPr id="5" name="Picture 5" descr="clu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luster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584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6257925" cy="2169795"/>
            <wp:effectExtent l="0" t="0" r="5715" b="9525"/>
            <wp:docPr id="4" name="Picture 4" descr="data base ins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ata base inser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default"/>
          <w:lang w:val="en-US"/>
        </w:rPr>
        <w:drawing>
          <wp:inline distT="0" distB="0" distL="114300" distR="114300">
            <wp:extent cx="4003040" cy="2033905"/>
            <wp:effectExtent l="0" t="0" r="5080" b="8255"/>
            <wp:docPr id="3" name="Picture 3" descr="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form"/>
                    <pic:cNvPicPr>
                      <a:picLocks noChangeAspect="1"/>
                    </pic:cNvPicPr>
                  </pic:nvPicPr>
                  <pic:blipFill>
                    <a:blip r:embed="rId8"/>
                    <a:srcRect b="25313"/>
                    <a:stretch>
                      <a:fillRect/>
                    </a:stretch>
                  </pic:blipFill>
                  <pic:spPr>
                    <a:xfrm>
                      <a:off x="0" y="0"/>
                      <a:ext cx="400304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852920" cy="1920240"/>
            <wp:effectExtent l="0" t="0" r="5080" b="0"/>
            <wp:docPr id="2" name="Picture 2" descr="ip a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p ad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29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6855460" cy="2645410"/>
            <wp:effectExtent l="9525" t="9525" r="23495" b="12065"/>
            <wp:docPr id="1" name="Picture 1" descr="su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ucces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5460" cy="2645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03E7BB">
      <w:r>
        <w:br w:type="textWrapping"/>
      </w:r>
    </w:p>
    <w:p w14:paraId="0C0597E2"/>
    <w:p w14:paraId="15CA83DF">
      <w:pPr>
        <w:pStyle w:val="2"/>
      </w:pPr>
      <w:r>
        <w:t>Conclusion</w:t>
      </w:r>
    </w:p>
    <w:p w14:paraId="6716566D">
      <w:r>
        <w:t>This project demonstrates the integration of Flask with MongoDB Atlas using PyMongo. It showcases REST API creation, form handling, database interaction, and error handling.</w:t>
      </w: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C03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Harshil Bhardwaj</cp:lastModifiedBy>
  <dcterms:modified xsi:type="dcterms:W3CDTF">2025-12-27T15:04:23Z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781ED3516A004C87AAC36ECD1B66C7D1_12</vt:lpwstr>
  </property>
</Properties>
</file>